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48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6"/>
        <w:gridCol w:w="3561"/>
      </w:tblGrid>
      <w:tr w14:paraId="43AB8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6" w:type="dxa"/>
            <w:tcBorders>
              <w:top w:val="single" w:color="CAD7E3" w:sz="6" w:space="0"/>
              <w:left w:val="single" w:color="CAD7E3" w:sz="6" w:space="0"/>
              <w:bottom w:val="single" w:color="CAD7E3" w:sz="6" w:space="0"/>
              <w:right w:val="single" w:color="CAD7E3" w:sz="6" w:space="0"/>
            </w:tcBorders>
            <w:shd w:val="clear" w:color="auto" w:fill="FFFFFF"/>
            <w:tcMar>
              <w:top w:w="150" w:type="dxa"/>
              <w:left w:w="170" w:type="dxa"/>
              <w:bottom w:w="160" w:type="dxa"/>
              <w:right w:w="170" w:type="dxa"/>
            </w:tcMar>
            <w:vAlign w:val="top"/>
          </w:tcPr>
          <w:p w14:paraId="11CC86F6"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D416D"/>
                <w:sz w:val="40"/>
              </w:rPr>
              <w:t>АНКЕТА АБИТУРИЕНТА</w:t>
            </w:r>
          </w:p>
          <w:p w14:paraId="4F4D14C0"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color w:val="64748B"/>
                <w:sz w:val="18"/>
              </w:rPr>
              <w:t>Персональная карточка для поступления и сопровождения</w:t>
            </w:r>
          </w:p>
          <w:tbl>
            <w:tblPr>
              <w:tblStyle w:val="12"/>
              <w:tblW w:w="7568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18"/>
              <w:gridCol w:w="6349"/>
            </w:tblGrid>
            <w:tr w14:paraId="2D84A9A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" w:hRule="exact"/>
              </w:trPr>
              <w:tc>
                <w:tcPr>
                  <w:tcW w:w="12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8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D8653E"/>
              </w:tc>
              <w:tc>
                <w:tcPr>
                  <w:tcW w:w="63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3F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A65A51"/>
              </w:tc>
            </w:tr>
          </w:tbl>
          <w:p w14:paraId="58806695"/>
          <w:tbl>
            <w:tblPr>
              <w:tblStyle w:val="12"/>
              <w:tblW w:w="7766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75"/>
              <w:gridCol w:w="6091"/>
            </w:tblGrid>
            <w:tr w14:paraId="429FC6F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1675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CECEC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0B3FC713">
                  <w:r>
                    <w:rPr>
                      <w:rFonts w:ascii="Arial" w:hAnsi="Arial" w:eastAsia="Arial"/>
                      <w:b/>
                      <w:i w:val="0"/>
                      <w:color w:val="0D416D"/>
                      <w:sz w:val="15"/>
                    </w:rPr>
                    <w:t>ФИО</w:t>
                  </w:r>
                </w:p>
              </w:tc>
              <w:tc>
                <w:tcPr>
                  <w:tcW w:w="6091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FFFFF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4E88DBAF">
                  <w:r>
                    <w:rPr>
                      <w:rFonts w:ascii="Arial" w:hAnsi="Arial" w:eastAsia="Arial"/>
                      <w:b w:val="0"/>
                      <w:i w:val="0"/>
                      <w:color w:val="1E293B"/>
                      <w:sz w:val="16"/>
                    </w:rPr>
                    <w:t>Begench Yagmurow</w:t>
                  </w:r>
                </w:p>
              </w:tc>
            </w:tr>
            <w:tr w14:paraId="46E3474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1675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4F8FB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4EB42B01">
                  <w:r>
                    <w:rPr>
                      <w:rFonts w:ascii="Arial" w:hAnsi="Arial" w:eastAsia="Arial"/>
                      <w:b/>
                      <w:i w:val="0"/>
                      <w:color w:val="0D416D"/>
                      <w:sz w:val="15"/>
                    </w:rPr>
                    <w:t>Гражданство</w:t>
                  </w:r>
                </w:p>
              </w:tc>
              <w:tc>
                <w:tcPr>
                  <w:tcW w:w="6091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FFFFF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1CB02BB4">
                  <w:r>
                    <w:rPr>
                      <w:rFonts w:ascii="Arial" w:hAnsi="Arial" w:eastAsia="Arial"/>
                      <w:b w:val="0"/>
                      <w:i w:val="0"/>
                      <w:color w:val="1E293B"/>
                      <w:sz w:val="16"/>
                    </w:rPr>
                    <w:t>Туркмен</w:t>
                  </w:r>
                </w:p>
              </w:tc>
            </w:tr>
            <w:tr w14:paraId="0E5EAAF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1675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4F8FB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44FAA3D2">
                  <w:r>
                    <w:rPr>
                      <w:rFonts w:ascii="Arial" w:hAnsi="Arial" w:eastAsia="Arial"/>
                      <w:b/>
                      <w:i w:val="0"/>
                      <w:color w:val="0D416D"/>
                      <w:sz w:val="15"/>
                    </w:rPr>
                    <w:t>Телефон</w:t>
                  </w:r>
                </w:p>
              </w:tc>
              <w:tc>
                <w:tcPr>
                  <w:tcW w:w="6091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FFFFF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0F5266B6">
                  <w:r>
                    <w:rPr>
                      <w:rFonts w:ascii="Arial" w:hAnsi="Arial" w:eastAsia="Arial"/>
                      <w:b w:val="0"/>
                      <w:i w:val="0"/>
                      <w:color w:val="1E293B"/>
                      <w:sz w:val="16"/>
                    </w:rPr>
                    <w:t>+99363995579</w:t>
                  </w:r>
                </w:p>
              </w:tc>
            </w:tr>
            <w:tr w14:paraId="375A673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1675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4F8FB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69A8627C">
                  <w:r>
                    <w:rPr>
                      <w:rFonts w:ascii="Arial" w:hAnsi="Arial" w:eastAsia="Arial"/>
                      <w:b/>
                      <w:i w:val="0"/>
                      <w:color w:val="0D416D"/>
                      <w:sz w:val="15"/>
                    </w:rPr>
                    <w:t>Email</w:t>
                  </w:r>
                </w:p>
              </w:tc>
              <w:tc>
                <w:tcPr>
                  <w:tcW w:w="6091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FFFFF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643D107D">
                  <w:r>
                    <w:rPr>
                      <w:rFonts w:ascii="Arial" w:hAnsi="Arial" w:eastAsia="Arial"/>
                      <w:b w:val="0"/>
                      <w:i w:val="0"/>
                      <w:color w:val="1E293B"/>
                      <w:sz w:val="16"/>
                    </w:rPr>
                    <w:t>begenchyagmurow2008@gmail.com</w:t>
                  </w:r>
                </w:p>
              </w:tc>
            </w:tr>
            <w:tr w14:paraId="642061C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1675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4F8FB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558FE563">
                  <w:r>
                    <w:rPr>
                      <w:rFonts w:ascii="Arial" w:hAnsi="Arial" w:eastAsia="Arial"/>
                      <w:b/>
                      <w:i w:val="0"/>
                      <w:color w:val="0D416D"/>
                      <w:sz w:val="15"/>
                    </w:rPr>
                    <w:t>Направление / вуз</w:t>
                  </w:r>
                </w:p>
              </w:tc>
              <w:tc>
                <w:tcPr>
                  <w:tcW w:w="6091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FFFFF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43E99617">
                  <w:r>
                    <w:rPr>
                      <w:rFonts w:ascii="Arial" w:hAnsi="Arial" w:eastAsia="Arial"/>
                      <w:b w:val="0"/>
                      <w:i w:val="0"/>
                      <w:color w:val="1E293B"/>
                      <w:sz w:val="16"/>
                    </w:rPr>
                    <w:t>Айти</w:t>
                  </w:r>
                </w:p>
              </w:tc>
            </w:tr>
            <w:tr w14:paraId="1BE7801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1675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4F8FB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1E0E9EA3">
                  <w:r>
                    <w:rPr>
                      <w:rFonts w:ascii="Arial" w:hAnsi="Arial" w:eastAsia="Arial"/>
                      <w:b/>
                      <w:i w:val="0"/>
                      <w:color w:val="0D416D"/>
                      <w:sz w:val="15"/>
                    </w:rPr>
                    <w:t>Город / страна</w:t>
                  </w:r>
                </w:p>
              </w:tc>
              <w:tc>
                <w:tcPr>
                  <w:tcW w:w="6091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FFFFF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4D7F84AE">
                  <w:r>
                    <w:rPr>
                      <w:rFonts w:ascii="Arial" w:hAnsi="Arial" w:eastAsia="Arial"/>
                      <w:b w:val="0"/>
                      <w:i w:val="0"/>
                      <w:color w:val="1E293B"/>
                      <w:sz w:val="16"/>
                    </w:rPr>
                    <w:t>Казань / Россия</w:t>
                  </w:r>
                </w:p>
              </w:tc>
            </w:tr>
          </w:tbl>
          <w:p w14:paraId="311951E7"/>
        </w:tc>
        <w:tc>
          <w:tcPr>
            <w:tcW w:w="3561" w:type="dxa"/>
            <w:tcBorders>
              <w:top w:val="single" w:color="CAD7E3" w:sz="6" w:space="0"/>
              <w:left w:val="single" w:color="CAD7E3" w:sz="6" w:space="0"/>
              <w:bottom w:val="single" w:color="CAD7E3" w:sz="6" w:space="0"/>
              <w:right w:val="single" w:color="CAD7E3" w:sz="6" w:space="0"/>
            </w:tcBorders>
            <w:shd w:val="clear" w:color="auto" w:fill="FFFFFF"/>
            <w:tcMar>
              <w:top w:w="150" w:type="dxa"/>
              <w:left w:w="170" w:type="dxa"/>
              <w:bottom w:w="160" w:type="dxa"/>
              <w:right w:w="170" w:type="dxa"/>
            </w:tcMar>
            <w:vAlign w:val="center"/>
          </w:tcPr>
          <w:p w14:paraId="0BF3A570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0D416D"/>
                <w:sz w:val="27"/>
              </w:rPr>
              <w:t>ФОТО</w:t>
            </w:r>
            <w:r>
              <w:rPr>
                <w:rFonts w:ascii="Arial" w:hAnsi="Arial" w:eastAsia="Arial"/>
                <w:b w:val="0"/>
                <w:i w:val="0"/>
                <w:color w:val="64748B"/>
                <w:sz w:val="18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color w:val="64748B"/>
                <w:sz w:val="18"/>
              </w:rPr>
              <w:t>3 × 4 см</w:t>
            </w:r>
            <w:r>
              <w:rPr>
                <w:rFonts w:ascii="Arial" w:hAnsi="Arial" w:eastAsia="Arial"/>
                <w:b w:val="0"/>
                <w:i/>
                <w:color w:val="64748B"/>
                <w:sz w:val="15"/>
              </w:rPr>
              <w:br w:type="textWrapping"/>
            </w:r>
            <w:r>
              <w:rPr>
                <w:rFonts w:ascii="Arial" w:hAnsi="Arial" w:eastAsia="Arial"/>
                <w:b w:val="0"/>
                <w:i/>
                <w:color w:val="64748B"/>
                <w:sz w:val="15"/>
              </w:rPr>
              <w:br w:type="textWrapping"/>
            </w:r>
            <w:r>
              <w:rPr>
                <w:rFonts w:ascii="Arial" w:hAnsi="Arial" w:eastAsia="Arial"/>
                <w:b w:val="0"/>
                <w:i/>
                <w:color w:val="64748B"/>
                <w:sz w:val="15"/>
              </w:rPr>
              <w:t>вставить фото абитуриента</w:t>
            </w:r>
          </w:p>
          <w:p w14:paraId="765D708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 xml:space="preserve"> </w:t>
            </w:r>
          </w:p>
          <w:p w14:paraId="56ED2F8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 xml:space="preserve"> </w:t>
            </w:r>
          </w:p>
          <w:p w14:paraId="000CCB0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 xml:space="preserve"> </w:t>
            </w:r>
          </w:p>
        </w:tc>
      </w:tr>
    </w:tbl>
    <w:p w14:paraId="04B1E727">
      <w:pPr>
        <w:spacing w:after="40"/>
      </w:pPr>
    </w:p>
    <w:p w14:paraId="381E4442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251"/>
        <w:gridCol w:w="1753"/>
        <w:gridCol w:w="1506"/>
        <w:gridCol w:w="1842"/>
        <w:gridCol w:w="3543"/>
        <w:gridCol w:w="25"/>
      </w:tblGrid>
      <w:tr w14:paraId="2F5EB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6142212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01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E51BD9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ЛИЧНЫЕ ДАННЫЕ</w:t>
            </w:r>
          </w:p>
        </w:tc>
        <w:tc>
          <w:tcPr>
            <w:tcW w:w="6916" w:type="dxa"/>
            <w:gridSpan w:val="4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C01D4DE"/>
        </w:tc>
      </w:tr>
      <w:tr w14:paraId="56858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21567B7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ФИО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8A19A0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Begench Yagmurow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94FEAE0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Дата рождения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2221E7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23.05.2008</w:t>
            </w:r>
          </w:p>
        </w:tc>
      </w:tr>
      <w:tr w14:paraId="7ACE9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A2B10AE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Пол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C448E58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Мужской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F072C23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Гражданство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181D8F3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Туркмен</w:t>
            </w:r>
          </w:p>
        </w:tc>
      </w:tr>
      <w:tr w14:paraId="5F49D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B410A3A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Семейное положение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20F621F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Холост / Не женат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0A193D9">
            <w:r>
              <w:rPr>
                <w:rFonts w:ascii="Arial" w:hAnsi="Arial" w:eastAsia="Arial"/>
                <w:b w:val="0"/>
                <w:i w:val="0"/>
                <w:color w:val="1E293B"/>
                <w:sz w:val="15"/>
              </w:rPr>
              <w:t xml:space="preserve"> 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829D4B7">
            <w:r>
              <w:rPr>
                <w:rFonts w:ascii="Arial" w:hAnsi="Arial" w:eastAsia="Arial"/>
                <w:b w:val="0"/>
                <w:i w:val="0"/>
                <w:color w:val="1E293B"/>
                <w:sz w:val="15"/>
              </w:rPr>
              <w:t xml:space="preserve"> </w:t>
            </w:r>
          </w:p>
        </w:tc>
      </w:tr>
    </w:tbl>
    <w:p w14:paraId="61428DA1">
      <w:pPr>
        <w:spacing w:after="20"/>
      </w:pPr>
    </w:p>
    <w:p w14:paraId="1DC829D6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251"/>
        <w:gridCol w:w="1753"/>
        <w:gridCol w:w="1506"/>
        <w:gridCol w:w="1842"/>
        <w:gridCol w:w="3543"/>
        <w:gridCol w:w="25"/>
      </w:tblGrid>
      <w:tr w14:paraId="40887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1A086EF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02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CB8330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АДРЕС ПРОЖИВАНИЯ</w:t>
            </w:r>
          </w:p>
        </w:tc>
        <w:tc>
          <w:tcPr>
            <w:tcW w:w="6916" w:type="dxa"/>
            <w:gridSpan w:val="4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884D650"/>
        </w:tc>
      </w:tr>
      <w:tr w14:paraId="25F5B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CCD6A1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Страна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A7FDCB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Туркменистан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9AB6E72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Регион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72DC250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Лебапский велаят</w:t>
            </w:r>
          </w:p>
        </w:tc>
      </w:tr>
      <w:tr w14:paraId="0E9BC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6264421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Город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11C8C9B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Туркменабад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41B0E11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Улица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F55E230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Центральный микрорайон</w:t>
            </w:r>
          </w:p>
        </w:tc>
      </w:tr>
      <w:tr w14:paraId="30E45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2990091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Дом / квартира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A1F2F8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22 / 1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D952F13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Почтовый индекс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26519A5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76500</w:t>
            </w:r>
          </w:p>
        </w:tc>
      </w:tr>
    </w:tbl>
    <w:p w14:paraId="2F1E5CB0">
      <w:pPr>
        <w:spacing w:after="20"/>
      </w:pPr>
    </w:p>
    <w:p w14:paraId="7D29E214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251"/>
        <w:gridCol w:w="1753"/>
        <w:gridCol w:w="1506"/>
        <w:gridCol w:w="1842"/>
        <w:gridCol w:w="3543"/>
        <w:gridCol w:w="25"/>
      </w:tblGrid>
      <w:tr w14:paraId="56C53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9BC60A0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03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5E2012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ПАСПОРТНЫЕ ДАННЫЕ</w:t>
            </w:r>
          </w:p>
        </w:tc>
        <w:tc>
          <w:tcPr>
            <w:tcW w:w="6916" w:type="dxa"/>
            <w:gridSpan w:val="4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3F54D2"/>
        </w:tc>
      </w:tr>
      <w:tr w14:paraId="6C669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68C746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Паспорт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6DCD8AE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А 31блаблабла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5A8F2D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Где оформлен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1B0F70D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Дома</w:t>
            </w:r>
          </w:p>
        </w:tc>
      </w:tr>
      <w:tr w14:paraId="7C32C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8D6AFC0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Дата начала действия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2CFF4C5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23.02.2025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666494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Дата окончания действия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2AFBD2F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24.02.2030</w:t>
            </w:r>
          </w:p>
        </w:tc>
      </w:tr>
      <w:tr w14:paraId="3FDA4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32300F2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Загранпаспорт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216E4E0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Да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D8785A">
            <w:r>
              <w:rPr>
                <w:rFonts w:ascii="Arial" w:hAnsi="Arial" w:eastAsia="Arial"/>
                <w:b w:val="0"/>
                <w:i w:val="0"/>
                <w:color w:val="1E293B"/>
                <w:sz w:val="15"/>
              </w:rPr>
              <w:t xml:space="preserve"> 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185D35">
            <w:r>
              <w:rPr>
                <w:rFonts w:ascii="Arial" w:hAnsi="Arial" w:eastAsia="Arial"/>
                <w:b w:val="0"/>
                <w:i w:val="0"/>
                <w:color w:val="1E293B"/>
                <w:sz w:val="15"/>
              </w:rPr>
              <w:t xml:space="preserve"> </w:t>
            </w:r>
          </w:p>
        </w:tc>
      </w:tr>
    </w:tbl>
    <w:p w14:paraId="7EBEAF89">
      <w:pPr>
        <w:spacing w:after="20"/>
      </w:pPr>
    </w:p>
    <w:p w14:paraId="2FCD8C0A">
      <w:r>
        <w:br w:type="page"/>
      </w:r>
    </w:p>
    <w:p w14:paraId="1B8A9DA0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251"/>
        <w:gridCol w:w="1753"/>
        <w:gridCol w:w="1506"/>
        <w:gridCol w:w="1842"/>
        <w:gridCol w:w="3543"/>
        <w:gridCol w:w="25"/>
      </w:tblGrid>
      <w:tr w14:paraId="762E3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1629AE0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04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81432F3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КОНТАКТЫ</w:t>
            </w:r>
          </w:p>
        </w:tc>
        <w:tc>
          <w:tcPr>
            <w:tcW w:w="6916" w:type="dxa"/>
            <w:gridSpan w:val="4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4A0E7D0"/>
        </w:tc>
      </w:tr>
      <w:tr w14:paraId="309A9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BEA20F5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Телефон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278AAFC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+99363995579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AD786BE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Email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72C36E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begenchyagmurow2008@gmail.com</w:t>
            </w:r>
          </w:p>
        </w:tc>
      </w:tr>
      <w:tr w14:paraId="02028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3D0940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Доп. телефон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CE000A3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Допномер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D6663D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Imo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6E0E07B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Имо айди</w:t>
            </w:r>
          </w:p>
        </w:tc>
      </w:tr>
      <w:tr w14:paraId="75418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22D5A46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Telegram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4C8CAF4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Тг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FF389F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Способ связи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A0D1D96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звонок</w:t>
            </w:r>
          </w:p>
        </w:tc>
      </w:tr>
    </w:tbl>
    <w:p w14:paraId="3AEA2D39">
      <w:pPr>
        <w:spacing w:after="20"/>
      </w:pPr>
    </w:p>
    <w:p w14:paraId="7664ADDD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251"/>
        <w:gridCol w:w="1753"/>
        <w:gridCol w:w="1506"/>
        <w:gridCol w:w="1842"/>
        <w:gridCol w:w="3543"/>
        <w:gridCol w:w="25"/>
      </w:tblGrid>
      <w:tr w14:paraId="7670F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F47BA21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05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4C39BE2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РОДИТЕЛИ / ПРЕДСТАВИТЕЛИ</w:t>
            </w:r>
          </w:p>
        </w:tc>
        <w:tc>
          <w:tcPr>
            <w:tcW w:w="6916" w:type="dxa"/>
            <w:gridSpan w:val="4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CEB49FD"/>
        </w:tc>
      </w:tr>
      <w:tr w14:paraId="33AF6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4325FA5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ФИО родителя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88DCC65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Ягмуров Максат Нуруллаевич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E23CA15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Кем является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289620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Отец</w:t>
            </w:r>
          </w:p>
        </w:tc>
      </w:tr>
      <w:tr w14:paraId="2BB73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F5F3C91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Контакты родителя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AA0D91C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Контакты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AFCE5A9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Работа родителя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F0EAE4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Гостандарт</w:t>
            </w:r>
          </w:p>
        </w:tc>
      </w:tr>
      <w:tr w14:paraId="2F8E8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A7DA1E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Семья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511B260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Один родитель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4F1353">
            <w:r>
              <w:rPr>
                <w:rFonts w:ascii="Arial" w:hAnsi="Arial" w:eastAsia="Arial"/>
                <w:b w:val="0"/>
                <w:i w:val="0"/>
                <w:color w:val="1E293B"/>
                <w:sz w:val="15"/>
              </w:rPr>
              <w:t xml:space="preserve"> 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A1A474">
            <w:r>
              <w:rPr>
                <w:rFonts w:ascii="Arial" w:hAnsi="Arial" w:eastAsia="Arial"/>
                <w:b w:val="0"/>
                <w:i w:val="0"/>
                <w:color w:val="1E293B"/>
                <w:sz w:val="15"/>
              </w:rPr>
              <w:t xml:space="preserve"> </w:t>
            </w:r>
          </w:p>
        </w:tc>
      </w:tr>
    </w:tbl>
    <w:p w14:paraId="7D3FF6D9">
      <w:pPr>
        <w:spacing w:after="20"/>
      </w:pPr>
    </w:p>
    <w:p w14:paraId="2AC324CF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251"/>
        <w:gridCol w:w="1753"/>
        <w:gridCol w:w="1506"/>
        <w:gridCol w:w="1842"/>
        <w:gridCol w:w="3543"/>
        <w:gridCol w:w="25"/>
      </w:tblGrid>
      <w:tr w14:paraId="72BD2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DEF10DE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06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39D4F25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ОБРАЗОВАНИЕ</w:t>
            </w:r>
          </w:p>
        </w:tc>
        <w:tc>
          <w:tcPr>
            <w:tcW w:w="6916" w:type="dxa"/>
            <w:gridSpan w:val="4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5E4F7D6"/>
        </w:tc>
      </w:tr>
      <w:tr w14:paraId="6DD7D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599601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Уровень образования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DA2BD67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Среднее общее образование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A7000D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Учебное заведение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1A57A76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Средняя школа №26</w:t>
            </w:r>
          </w:p>
        </w:tc>
      </w:tr>
      <w:tr w14:paraId="3F392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42D5AC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Страна учебы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B62212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Туркменистан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288B8DE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Город учебы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4169F5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Туркменабад</w:t>
            </w:r>
          </w:p>
        </w:tc>
      </w:tr>
      <w:tr w14:paraId="7B975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264B07E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Год окончания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32209A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2026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89E1F50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Статус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4DF39CF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выпускник школы</w:t>
            </w:r>
          </w:p>
        </w:tc>
      </w:tr>
    </w:tbl>
    <w:p w14:paraId="5B1EB28F">
      <w:pPr>
        <w:spacing w:after="20"/>
      </w:pPr>
    </w:p>
    <w:p w14:paraId="390EE217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251"/>
        <w:gridCol w:w="1753"/>
        <w:gridCol w:w="1506"/>
        <w:gridCol w:w="1842"/>
        <w:gridCol w:w="3543"/>
        <w:gridCol w:w="25"/>
      </w:tblGrid>
      <w:tr w14:paraId="566DF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20A9578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07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E554029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ПОСТУПЛЕНИЕ</w:t>
            </w:r>
          </w:p>
        </w:tc>
        <w:tc>
          <w:tcPr>
            <w:tcW w:w="6916" w:type="dxa"/>
            <w:gridSpan w:val="4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6FDA6BB"/>
        </w:tc>
      </w:tr>
      <w:tr w14:paraId="121CE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49A0690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Программа / Вуз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A41296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Айти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A43370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Цель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6080F70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Учится</w:t>
            </w:r>
          </w:p>
        </w:tc>
      </w:tr>
      <w:tr w14:paraId="6AA91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17019BD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Город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3E85E31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Казань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647F6B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Страна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BD1305D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Россия</w:t>
            </w:r>
          </w:p>
        </w:tc>
      </w:tr>
      <w:tr w14:paraId="30AC6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81457C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Язык обучения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368DDB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Русский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FAD6E32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Уровень обучения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CAA4801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бакалавриат</w:t>
            </w:r>
          </w:p>
        </w:tc>
      </w:tr>
      <w:tr w14:paraId="3734A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93C558C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Срочность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ACECDD0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в этом году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5DB8614">
            <w:r>
              <w:rPr>
                <w:rFonts w:ascii="Arial" w:hAnsi="Arial" w:eastAsia="Arial"/>
                <w:b w:val="0"/>
                <w:i w:val="0"/>
                <w:color w:val="1E293B"/>
                <w:sz w:val="15"/>
              </w:rPr>
              <w:t xml:space="preserve"> 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7F7B4A6">
            <w:r>
              <w:rPr>
                <w:rFonts w:ascii="Arial" w:hAnsi="Arial" w:eastAsia="Arial"/>
                <w:b w:val="0"/>
                <w:i w:val="0"/>
                <w:color w:val="1E293B"/>
                <w:sz w:val="15"/>
              </w:rPr>
              <w:t xml:space="preserve"> </w:t>
            </w:r>
          </w:p>
        </w:tc>
      </w:tr>
    </w:tbl>
    <w:p w14:paraId="602BABF8">
      <w:pPr>
        <w:spacing w:after="20"/>
      </w:pPr>
    </w:p>
    <w:p w14:paraId="33B0E86C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960"/>
        <w:gridCol w:w="1044"/>
        <w:gridCol w:w="6893"/>
        <w:gridCol w:w="23"/>
      </w:tblGrid>
      <w:tr w14:paraId="08885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D72531A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08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F7B5701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ВИЗА</w:t>
            </w:r>
          </w:p>
        </w:tc>
        <w:tc>
          <w:tcPr>
            <w:tcW w:w="6916" w:type="dxa"/>
            <w:gridSpan w:val="2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05ABB9C"/>
        </w:tc>
      </w:tr>
      <w:tr w14:paraId="75948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2551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37F2B5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Виза</w:t>
            </w:r>
          </w:p>
        </w:tc>
        <w:tc>
          <w:tcPr>
            <w:tcW w:w="7937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A0F53A5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Нет</w:t>
            </w:r>
          </w:p>
        </w:tc>
      </w:tr>
    </w:tbl>
    <w:p w14:paraId="78F51B74">
      <w:pPr>
        <w:spacing w:after="20"/>
      </w:pPr>
    </w:p>
    <w:p w14:paraId="02E756C5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960"/>
        <w:gridCol w:w="1044"/>
        <w:gridCol w:w="6893"/>
        <w:gridCol w:w="23"/>
      </w:tblGrid>
      <w:tr w14:paraId="732E7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FE00C5E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09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3D28F57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ДОПОЛНИТЕЛЬНО</w:t>
            </w:r>
          </w:p>
        </w:tc>
        <w:tc>
          <w:tcPr>
            <w:tcW w:w="6916" w:type="dxa"/>
            <w:gridSpan w:val="2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02BB132"/>
        </w:tc>
      </w:tr>
      <w:tr w14:paraId="4F904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2551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A1B7B2D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Источник</w:t>
            </w:r>
          </w:p>
        </w:tc>
        <w:tc>
          <w:tcPr>
            <w:tcW w:w="7937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A359CCA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знакомые</w:t>
            </w:r>
          </w:p>
        </w:tc>
      </w:tr>
    </w:tbl>
    <w:p w14:paraId="11837A0B">
      <w:pPr>
        <w:spacing w:after="20"/>
      </w:pPr>
    </w:p>
    <w:p w14:paraId="49CC6F27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2867"/>
        <w:gridCol w:w="137"/>
        <w:gridCol w:w="6892"/>
        <w:gridCol w:w="24"/>
      </w:tblGrid>
      <w:tr w14:paraId="20B19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6AA958C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10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C89E3BC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ЯЗЫКИ</w:t>
            </w:r>
          </w:p>
        </w:tc>
        <w:tc>
          <w:tcPr>
            <w:tcW w:w="6916" w:type="dxa"/>
            <w:gridSpan w:val="2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A201C1"/>
        </w:tc>
      </w:tr>
      <w:tr w14:paraId="12B82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3458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D87B878">
            <w:r>
              <w:rPr>
                <w:rFonts w:ascii="Arial" w:hAnsi="Arial" w:eastAsia="Arial"/>
                <w:b/>
                <w:i w:val="0"/>
                <w:color w:val="08365B"/>
                <w:sz w:val="17"/>
              </w:rPr>
              <w:t>Русский</w:t>
            </w:r>
          </w:p>
        </w:tc>
        <w:tc>
          <w:tcPr>
            <w:tcW w:w="702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944C475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Родной</w:t>
            </w:r>
          </w:p>
        </w:tc>
      </w:tr>
      <w:tr w14:paraId="2E607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3458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94086DC">
            <w:r>
              <w:rPr>
                <w:rFonts w:ascii="Arial" w:hAnsi="Arial" w:eastAsia="Arial"/>
                <w:b/>
                <w:i w:val="0"/>
                <w:color w:val="08365B"/>
                <w:sz w:val="17"/>
              </w:rPr>
              <w:t>Английский</w:t>
            </w:r>
          </w:p>
        </w:tc>
        <w:tc>
          <w:tcPr>
            <w:tcW w:w="702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A7D408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Средний</w:t>
            </w:r>
          </w:p>
        </w:tc>
      </w:tr>
      <w:tr w14:paraId="4176B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3458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B91070F">
            <w:r>
              <w:rPr>
                <w:rFonts w:ascii="Arial" w:hAnsi="Arial" w:eastAsia="Arial"/>
                <w:b/>
                <w:i w:val="0"/>
                <w:color w:val="08365B"/>
                <w:sz w:val="17"/>
              </w:rPr>
              <w:t>Туркменский</w:t>
            </w:r>
          </w:p>
        </w:tc>
        <w:tc>
          <w:tcPr>
            <w:tcW w:w="702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1FB8899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Хороший</w:t>
            </w:r>
          </w:p>
        </w:tc>
      </w:tr>
    </w:tbl>
    <w:p w14:paraId="2B203EE1">
      <w:pPr>
        <w:spacing w:after="20"/>
      </w:pPr>
    </w:p>
    <w:p w14:paraId="3B31F821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"/>
        <w:gridCol w:w="566"/>
        <w:gridCol w:w="3004"/>
        <w:gridCol w:w="6848"/>
        <w:gridCol w:w="68"/>
      </w:tblGrid>
      <w:tr w14:paraId="49873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055F515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11</w:t>
            </w:r>
          </w:p>
        </w:tc>
        <w:tc>
          <w:tcPr>
            <w:tcW w:w="3004" w:type="dxa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967868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ДОСТИЖЕНИЯ</w:t>
            </w:r>
          </w:p>
        </w:tc>
        <w:tc>
          <w:tcPr>
            <w:tcW w:w="6916" w:type="dxa"/>
            <w:gridSpan w:val="2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9A0094"/>
        </w:tc>
      </w:tr>
      <w:tr w14:paraId="6D14A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10488" w:type="dxa"/>
            <w:gridSpan w:val="4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047CBB93"/>
          <w:p w14:paraId="4A801B42">
            <w:pPr>
              <w:spacing w:before="0" w:after="20" w:line="240" w:lineRule="auto"/>
              <w:ind w:left="198" w:hanging="102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• ничего нет</w:t>
            </w:r>
          </w:p>
        </w:tc>
      </w:tr>
    </w:tbl>
    <w:p w14:paraId="0DBA0F40">
      <w:pPr>
        <w:spacing w:after="20"/>
      </w:pPr>
    </w:p>
    <w:p w14:paraId="144AB5B8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"/>
        <w:gridCol w:w="566"/>
        <w:gridCol w:w="3004"/>
        <w:gridCol w:w="6848"/>
        <w:gridCol w:w="68"/>
      </w:tblGrid>
      <w:tr w14:paraId="6BB76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04E559E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12</w:t>
            </w:r>
          </w:p>
        </w:tc>
        <w:tc>
          <w:tcPr>
            <w:tcW w:w="3004" w:type="dxa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E58F3E8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НУЖНА ПОМОЩЬ С</w:t>
            </w:r>
          </w:p>
        </w:tc>
        <w:tc>
          <w:tcPr>
            <w:tcW w:w="6916" w:type="dxa"/>
            <w:gridSpan w:val="2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BE62897"/>
        </w:tc>
      </w:tr>
      <w:tr w14:paraId="4C2B1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10488" w:type="dxa"/>
            <w:gridSpan w:val="4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95E2A0F"/>
          <w:p w14:paraId="2AFFCDF3">
            <w:pPr>
              <w:spacing w:before="0" w:after="20" w:line="240" w:lineRule="auto"/>
              <w:ind w:left="198" w:hanging="102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• выбором вуза</w:t>
            </w:r>
          </w:p>
          <w:p w14:paraId="3DEABE62">
            <w:pPr>
              <w:spacing w:before="0" w:after="20" w:line="240" w:lineRule="auto"/>
              <w:ind w:left="198" w:hanging="102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• полным сопровождением</w:t>
            </w:r>
          </w:p>
        </w:tc>
      </w:tr>
    </w:tbl>
    <w:p w14:paraId="58711FA7">
      <w:pPr>
        <w:spacing w:after="20"/>
      </w:pPr>
    </w:p>
    <w:p w14:paraId="0D1BE3FA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449"/>
        <w:gridCol w:w="1555"/>
        <w:gridCol w:w="1506"/>
        <w:gridCol w:w="2040"/>
        <w:gridCol w:w="3344"/>
        <w:gridCol w:w="26"/>
      </w:tblGrid>
      <w:tr w14:paraId="3CD12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7F8C281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13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C4268F1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ОТМЕТКИ МЕНЕДЖЕРА</w:t>
            </w:r>
          </w:p>
        </w:tc>
        <w:tc>
          <w:tcPr>
            <w:tcW w:w="6916" w:type="dxa"/>
            <w:gridSpan w:val="4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62F730D"/>
        </w:tc>
      </w:tr>
      <w:tr w14:paraId="0F4B7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2040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BB6796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Ответственный менеджер</w:t>
            </w:r>
          </w:p>
        </w:tc>
        <w:tc>
          <w:tcPr>
            <w:tcW w:w="3061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586A27">
            <w:r>
              <w:rPr>
                <w:rFonts w:ascii="Arial" w:hAnsi="Arial" w:eastAsia="Arial"/>
                <w:b w:val="0"/>
                <w:i w:val="0"/>
                <w:color w:val="64748B"/>
                <w:sz w:val="17"/>
              </w:rPr>
              <w:t>________________________</w:t>
            </w:r>
          </w:p>
        </w:tc>
        <w:tc>
          <w:tcPr>
            <w:tcW w:w="2040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A6CA27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Статус анкеты</w:t>
            </w:r>
          </w:p>
        </w:tc>
        <w:tc>
          <w:tcPr>
            <w:tcW w:w="3344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81F5E1">
            <w:r>
              <w:rPr>
                <w:rFonts w:ascii="Arial" w:hAnsi="Arial" w:eastAsia="Arial"/>
                <w:b w:val="0"/>
                <w:i w:val="0"/>
                <w:color w:val="64748B"/>
                <w:sz w:val="17"/>
              </w:rPr>
              <w:t>________________________</w:t>
            </w:r>
          </w:p>
        </w:tc>
      </w:tr>
      <w:tr w14:paraId="342B5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2040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AE6ED75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Дата проверки</w:t>
            </w:r>
          </w:p>
        </w:tc>
        <w:tc>
          <w:tcPr>
            <w:tcW w:w="3061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3E62D8">
            <w:r>
              <w:rPr>
                <w:rFonts w:ascii="Arial" w:hAnsi="Arial" w:eastAsia="Arial"/>
                <w:b w:val="0"/>
                <w:i w:val="0"/>
                <w:color w:val="64748B"/>
                <w:sz w:val="17"/>
              </w:rPr>
              <w:t>________________________</w:t>
            </w:r>
          </w:p>
        </w:tc>
        <w:tc>
          <w:tcPr>
            <w:tcW w:w="2040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ED1E76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Комментарий</w:t>
            </w:r>
          </w:p>
        </w:tc>
        <w:tc>
          <w:tcPr>
            <w:tcW w:w="3344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196F3DD">
            <w:r>
              <w:rPr>
                <w:rFonts w:ascii="Arial" w:hAnsi="Arial" w:eastAsia="Arial"/>
                <w:b w:val="0"/>
                <w:i w:val="0"/>
                <w:color w:val="64748B"/>
                <w:sz w:val="17"/>
              </w:rPr>
              <w:t>________________________</w:t>
            </w:r>
          </w:p>
        </w:tc>
      </w:tr>
      <w:tr w14:paraId="425C5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5101" w:type="dxa"/>
            <w:gridSpan w:val="5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F7BDCC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Подпись менеджера</w:t>
            </w:r>
          </w:p>
        </w:tc>
        <w:tc>
          <w:tcPr>
            <w:tcW w:w="5384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B46FE61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Подпись абитуриента / представителя</w:t>
            </w:r>
          </w:p>
        </w:tc>
      </w:tr>
      <w:tr w14:paraId="7CDD8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5101" w:type="dxa"/>
            <w:gridSpan w:val="5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1556756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4748B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color w:val="64748B"/>
                <w:sz w:val="17"/>
              </w:rPr>
              <w:t>________________________</w:t>
            </w:r>
          </w:p>
        </w:tc>
        <w:tc>
          <w:tcPr>
            <w:tcW w:w="5384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79E8AB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4748B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color w:val="64748B"/>
                <w:sz w:val="17"/>
              </w:rPr>
              <w:t>________________________</w:t>
            </w:r>
          </w:p>
        </w:tc>
      </w:tr>
      <w:tr w14:paraId="5BA9E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0485" w:type="dxa"/>
            <w:gridSpan w:val="7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20A9E1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4748B"/>
                <w:sz w:val="15"/>
              </w:rPr>
              <w:t>Документ проверен и заполнен на основании данных абитуриента.</w:t>
            </w:r>
          </w:p>
        </w:tc>
      </w:tr>
    </w:tbl>
    <w:p w14:paraId="1BF28CCB"/>
    <w:sectPr>
      <w:headerReference r:id="rId5" w:type="default"/>
      <w:footerReference r:id="rId6" w:type="default"/>
      <w:pgSz w:w="11906" w:h="16838"/>
      <w:pgMar w:top="669" w:right="709" w:bottom="709" w:left="709" w:header="198" w:footer="25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EB33F">
    <w:pPr>
      <w:pStyle w:val="26"/>
      <w:jc w:val="center"/>
    </w:pPr>
    <w:r>
      <w:rPr>
        <w:rFonts w:ascii="Arial" w:hAnsi="Arial" w:eastAsia="Arial"/>
        <w:b w:val="0"/>
        <w:i w:val="0"/>
        <w:color w:val="64748B"/>
        <w:sz w:val="15"/>
      </w:rPr>
      <w:t>Student's Life • Анкета для поступления • www.students-life.ru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46B5B">
    <w:pPr>
      <w:pStyle w:val="19"/>
    </w:pPr>
  </w:p>
  <w:tbl>
    <w:tblPr>
      <w:tblStyle w:val="12"/>
      <w:tblW w:w="10488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46"/>
      <w:gridCol w:w="3770"/>
      <w:gridCol w:w="3571"/>
    </w:tblGrid>
    <w:tr w14:paraId="6E5BE3A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314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EF647CE">
          <w:pPr>
            <w:jc w:val="left"/>
          </w:pPr>
          <w:r>
            <w:drawing>
              <wp:inline distT="0" distB="0" distL="114300" distR="114300">
                <wp:extent cx="1763395" cy="462915"/>
                <wp:effectExtent l="0" t="0" r="1905" b="698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4000" cy="463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7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E2431E0">
          <w:pPr>
            <w:jc w:val="center"/>
          </w:pPr>
          <w:r>
            <w:rPr>
              <w:rFonts w:ascii="Arial" w:hAnsi="Arial" w:eastAsia="Arial"/>
              <w:b/>
              <w:i w:val="0"/>
              <w:color w:val="0D416D"/>
              <w:sz w:val="17"/>
            </w:rPr>
            <w:t>STUDENT'S LIFE</w:t>
          </w:r>
          <w:r>
            <w:rPr>
              <w:rFonts w:ascii="Arial" w:hAnsi="Arial" w:eastAsia="Arial"/>
              <w:b w:val="0"/>
              <w:i w:val="0"/>
              <w:color w:val="64748B"/>
              <w:sz w:val="15"/>
            </w:rPr>
            <w:br w:type="textWrapping"/>
          </w:r>
          <w:r>
            <w:rPr>
              <w:rFonts w:ascii="Arial" w:hAnsi="Arial" w:eastAsia="Arial"/>
              <w:b w:val="0"/>
              <w:i w:val="0"/>
              <w:color w:val="64748B"/>
              <w:sz w:val="15"/>
            </w:rPr>
            <w:t>Международное поступление</w:t>
          </w:r>
        </w:p>
      </w:tc>
      <w:tc>
        <w:tcPr>
          <w:tcW w:w="357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6267D54">
          <w:pPr>
            <w:jc w:val="right"/>
          </w:pPr>
          <w:r>
            <w:rPr>
              <w:rFonts w:ascii="Arial" w:hAnsi="Arial" w:eastAsia="Arial"/>
              <w:b/>
              <w:i w:val="0"/>
              <w:color w:val="0D416D"/>
              <w:sz w:val="18"/>
            </w:rPr>
            <w:t>Анкета абитуриента</w:t>
          </w:r>
          <w:r>
            <w:rPr>
              <w:rFonts w:ascii="Arial" w:hAnsi="Arial" w:eastAsia="Arial"/>
              <w:b w:val="0"/>
              <w:i w:val="0"/>
              <w:color w:val="64748B"/>
              <w:sz w:val="15"/>
            </w:rPr>
            <w:br w:type="textWrapping"/>
          </w:r>
          <w:r>
            <w:rPr>
              <w:rFonts w:ascii="Arial" w:hAnsi="Arial" w:eastAsia="Arial"/>
              <w:b w:val="0"/>
              <w:i w:val="0"/>
              <w:color w:val="64748B"/>
              <w:sz w:val="15"/>
            </w:rPr>
            <w:t>08.07.2026 13:55</w:t>
          </w:r>
          <w:r>
            <w:rPr>
              <w:rFonts w:ascii="Arial" w:hAnsi="Arial" w:eastAsia="Arial"/>
              <w:b w:val="0"/>
              <w:i w:val="0"/>
              <w:color w:val="B80000"/>
              <w:sz w:val="15"/>
            </w:rPr>
            <w:br w:type="textWrapping"/>
          </w:r>
          <w:r>
            <w:rPr>
              <w:rFonts w:ascii="Arial" w:hAnsi="Arial" w:eastAsia="Arial"/>
              <w:b w:val="0"/>
              <w:i w:val="0"/>
              <w:color w:val="B80000"/>
              <w:sz w:val="15"/>
            </w:rPr>
            <w:t>students-life.ru</w:t>
          </w:r>
        </w:p>
      </w:tc>
    </w:tr>
    <w:tr w14:paraId="2DF2926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" w:hRule="exact"/>
        <w:jc w:val="center"/>
      </w:trPr>
      <w:tc>
        <w:tcPr>
          <w:tcW w:w="3146" w:type="dxa"/>
          <w:tcBorders>
            <w:top w:val="single" w:color="0D416D" w:sz="4" w:space="0"/>
            <w:left w:val="single" w:color="0D416D" w:sz="4" w:space="0"/>
            <w:bottom w:val="single" w:color="0D416D" w:sz="4" w:space="0"/>
            <w:right w:val="single" w:color="0D416D" w:sz="4" w:space="0"/>
          </w:tcBorders>
          <w:shd w:val="clear" w:color="auto" w:fill="0D416D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6E5ED3D"/>
      </w:tc>
      <w:tc>
        <w:tcPr>
          <w:tcW w:w="3770" w:type="dxa"/>
          <w:tcBorders>
            <w:top w:val="single" w:color="0D416D" w:sz="4" w:space="0"/>
            <w:left w:val="single" w:color="0D416D" w:sz="4" w:space="0"/>
            <w:bottom w:val="single" w:color="0D416D" w:sz="4" w:space="0"/>
            <w:right w:val="single" w:color="0D416D" w:sz="4" w:space="0"/>
          </w:tcBorders>
          <w:shd w:val="clear" w:color="auto" w:fill="0D416D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18D5EE9"/>
      </w:tc>
      <w:tc>
        <w:tcPr>
          <w:tcW w:w="3571" w:type="dxa"/>
          <w:tcBorders>
            <w:top w:val="single" w:color="0D416D" w:sz="4" w:space="0"/>
            <w:left w:val="single" w:color="0D416D" w:sz="4" w:space="0"/>
            <w:bottom w:val="single" w:color="0D416D" w:sz="4" w:space="0"/>
            <w:right w:val="single" w:color="0D416D" w:sz="4" w:space="0"/>
          </w:tcBorders>
          <w:shd w:val="clear" w:color="auto" w:fill="0D416D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F76F49F"/>
      </w:tc>
    </w:tr>
  </w:tbl>
  <w:p w14:paraId="125AEEF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2B5E76"/>
    <w:rsid w:val="4E9D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color w:val="1E293B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240</Words>
  <Characters>1639</Characters>
  <Lines>0</Lines>
  <Paragraphs>0</Paragraphs>
  <TotalTime>9</TotalTime>
  <ScaleCrop>false</ScaleCrop>
  <LinksUpToDate>false</LinksUpToDate>
  <CharactersWithSpaces>1741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Student's Life</dc:creator>
  <dc:description>Editable DOCX template using Student Life header logo.</dc:description>
  <cp:lastModifiedBy>Бегенч Ягмуров</cp:lastModifiedBy>
  <dcterms:modified xsi:type="dcterms:W3CDTF">2026-07-08T10:07:21Z</dcterms:modified>
  <dc:subject>Оформленный шаблон анкеты абитуриента, дизайн v2</dc:subject>
  <dc:title>Анкета абитуриента — Student's Life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eyJoZGlkIjoiMzIxMmM1YTRlMDM4MjVmZjEzMjQ5N2M0ZTUyZDljNDkiLCJ1c2VySWQiOiI4Njc2MzcwNDcwODYyIn0=</vt:lpwstr>
  </property>
  <property fmtid="{D5CDD505-2E9C-101B-9397-08002B2CF9AE}" pid="3" name="KSOProductBuildVer">
    <vt:lpwstr>1049-12.1.0.26880</vt:lpwstr>
  </property>
  <property fmtid="{D5CDD505-2E9C-101B-9397-08002B2CF9AE}" pid="4" name="ICV">
    <vt:lpwstr>BDC4BD69C4C0436981F68E434D33E0B7_12</vt:lpwstr>
  </property>
</Properties>
</file>